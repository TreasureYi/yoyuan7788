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6771E"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Cloudflare 发薪通知配置指南</w:t>
      </w:r>
    </w:p>
    <w:p w14:paraId="2A4BB667">
      <w:pPr>
        <w:spacing w:after="240"/>
      </w:pPr>
      <w:r>
        <w:rPr>
          <w:color w:val="555555"/>
          <w:sz w:val="22"/>
        </w:rPr>
        <w:t>适用于“薪期台账”PWA 项目，目标是在 iPhone 主屏幕模式下开启每月自动发薪提醒。</w:t>
      </w:r>
    </w:p>
    <w:p w14:paraId="460C12AF">
      <w:pPr>
        <w:spacing w:after="200"/>
      </w:pPr>
      <w:r>
        <w:rPr>
          <w:color w:val="555555"/>
          <w:sz w:val="21"/>
        </w:rPr>
        <w:t>项目域名示例：yoyuan7788.pages.dev    文档用途：照着一步步配置 Cloudflare</w:t>
      </w:r>
    </w:p>
    <w:p w14:paraId="35E2062B">
      <w:pPr>
        <w:pStyle w:val="4"/>
      </w:pPr>
      <w:r>
        <w:t>先看这一页再开始操作。整个配置要完成 4 件事：</w:t>
      </w:r>
    </w:p>
    <w:p w14:paraId="0C3EEEF0">
      <w:pPr>
        <w:pStyle w:val="16"/>
        <w:spacing w:after="80"/>
      </w:pPr>
      <w:r>
        <w:t>创建一个 D1 数据库，专门存设备订阅和发薪提醒规则。</w:t>
      </w:r>
    </w:p>
    <w:p w14:paraId="053E3FD9">
      <w:pPr>
        <w:pStyle w:val="16"/>
        <w:spacing w:after="80"/>
      </w:pPr>
      <w:r>
        <w:t>把这个 D1 绑定到 Pages 项目，并给 Pages 加上 VAPID_PUBLIC_KEY。</w:t>
      </w:r>
    </w:p>
    <w:p w14:paraId="410823A8">
      <w:pPr>
        <w:pStyle w:val="16"/>
        <w:spacing w:after="80"/>
      </w:pPr>
      <w:r>
        <w:t>部署一个独立的 Cron Worker，让 Cloudflare 每小时检查一次是否该提醒。</w:t>
      </w:r>
    </w:p>
    <w:p w14:paraId="5DB0B00D">
      <w:pPr>
        <w:pStyle w:val="16"/>
        <w:spacing w:after="80"/>
      </w:pPr>
      <w:r>
        <w:t>在 iPhone 上把站点添加到主屏幕，再从主屏幕打开后授权通知。</w:t>
      </w:r>
    </w:p>
    <w:p w14:paraId="14698E3F">
      <w:pPr>
        <w:shd w:val="clear" w:fill="F4F6F9"/>
        <w:spacing w:before="80" w:after="160"/>
        <w:ind w:left="259" w:right="259"/>
      </w:pPr>
      <w:r>
        <w:rPr>
          <w:rFonts w:ascii="Consolas" w:hAnsi="Consolas"/>
          <w:sz w:val="19"/>
        </w:rPr>
        <w:t>最重要的前提：先把最新代码 push 到 main。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命令：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git add 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git commit -m "feat: add salary push notifications"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git push origin main</w:t>
      </w:r>
    </w:p>
    <w:p w14:paraId="5BDDDAAB">
      <w:pPr>
        <w:pStyle w:val="4"/>
      </w:pPr>
      <w:r>
        <w:t>正式操作前，先准备这些信息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EE40BEE">
        <w:tc>
          <w:tcPr>
            <w:tcW w:w="2880" w:type="dxa"/>
            <w:vAlign w:val="center"/>
          </w:tcPr>
          <w:p w14:paraId="2625A640">
            <w:r>
              <w:rPr>
                <w:b/>
              </w:rPr>
              <w:t>需要准备什么</w:t>
            </w:r>
          </w:p>
        </w:tc>
        <w:tc>
          <w:tcPr>
            <w:tcW w:w="6480" w:type="dxa"/>
            <w:vAlign w:val="center"/>
          </w:tcPr>
          <w:p w14:paraId="080C9B73">
            <w:r>
              <w:rPr>
                <w:b/>
              </w:rPr>
              <w:t>说明</w:t>
            </w:r>
          </w:p>
        </w:tc>
      </w:tr>
      <w:tr w14:paraId="2C4D3BF7">
        <w:tc>
          <w:tcPr>
            <w:tcW w:w="2880" w:type="dxa"/>
            <w:vAlign w:val="center"/>
          </w:tcPr>
          <w:p w14:paraId="4BA61BC3">
            <w:r>
              <w:t>Cloudflare Pages 项目</w:t>
            </w:r>
          </w:p>
        </w:tc>
        <w:tc>
          <w:tcPr>
            <w:tcW w:w="6480" w:type="dxa"/>
            <w:vAlign w:val="center"/>
          </w:tcPr>
          <w:p w14:paraId="495A7FCD">
            <w:r>
              <w:t>你当前的项目名是 yoyuan7788，后面所有绑定都加在这个项目上。</w:t>
            </w:r>
          </w:p>
        </w:tc>
      </w:tr>
      <w:tr w14:paraId="7A52CE01">
        <w:tc>
          <w:tcPr>
            <w:tcW w:w="2880" w:type="dxa"/>
            <w:vAlign w:val="center"/>
          </w:tcPr>
          <w:p w14:paraId="08ECDDB2">
            <w:r>
              <w:t>一个 D1 数据库</w:t>
            </w:r>
          </w:p>
        </w:tc>
        <w:tc>
          <w:tcPr>
            <w:tcW w:w="6480" w:type="dxa"/>
            <w:vAlign w:val="center"/>
          </w:tcPr>
          <w:p w14:paraId="75ECF521">
            <w:r>
              <w:t>推荐命名为 yoyuan-ledger-db，用来保存 push subscription 和发薪规则。</w:t>
            </w:r>
          </w:p>
        </w:tc>
      </w:tr>
      <w:tr w14:paraId="4E6E307B">
        <w:tc>
          <w:tcPr>
            <w:tcW w:w="2880" w:type="dxa"/>
            <w:vAlign w:val="center"/>
          </w:tcPr>
          <w:p w14:paraId="3258D42A">
            <w:r>
              <w:t>一对 VAPID 密钥</w:t>
            </w:r>
          </w:p>
        </w:tc>
        <w:tc>
          <w:tcPr>
            <w:tcW w:w="6480" w:type="dxa"/>
            <w:vAlign w:val="center"/>
          </w:tcPr>
          <w:p w14:paraId="605140F9">
            <w:r>
              <w:t>Web Push 必需的 Public Key / Private Key，需要在本地终端生成。</w:t>
            </w:r>
          </w:p>
        </w:tc>
      </w:tr>
      <w:tr w14:paraId="62244AB8">
        <w:tc>
          <w:tcPr>
            <w:tcW w:w="2880" w:type="dxa"/>
            <w:vAlign w:val="center"/>
          </w:tcPr>
          <w:p w14:paraId="54B8B2A2">
            <w:r>
              <w:t>一个邮箱地址</w:t>
            </w:r>
          </w:p>
        </w:tc>
        <w:tc>
          <w:tcPr>
            <w:tcW w:w="6480" w:type="dxa"/>
            <w:vAlign w:val="center"/>
          </w:tcPr>
          <w:p w14:paraId="256AF3C1">
            <w:r>
              <w:t>填到 VAPID_SUBJECT 里，例如 mailto:2529557684@qq.com。</w:t>
            </w:r>
          </w:p>
        </w:tc>
      </w:tr>
      <w:tr w14:paraId="090A0740">
        <w:tc>
          <w:tcPr>
            <w:tcW w:w="2880" w:type="dxa"/>
            <w:vAlign w:val="center"/>
          </w:tcPr>
          <w:p w14:paraId="016F1C7C">
            <w:r>
              <w:t>iPhone 测试设备</w:t>
            </w:r>
          </w:p>
        </w:tc>
        <w:tc>
          <w:tcPr>
            <w:tcW w:w="6480" w:type="dxa"/>
            <w:vAlign w:val="center"/>
          </w:tcPr>
          <w:p w14:paraId="0A1CF55D">
            <w:r>
              <w:t>必须能用 Safari 打开站点，并支持添加到主屏幕。</w:t>
            </w:r>
          </w:p>
        </w:tc>
      </w:tr>
    </w:tbl>
    <w:p w14:paraId="1FAF97EF">
      <w:pPr>
        <w:pStyle w:val="3"/>
      </w:pPr>
      <w:r>
        <w:t>步骤 1：创建 D1 数据库</w:t>
      </w:r>
    </w:p>
    <w:p w14:paraId="6E238133">
      <w:pPr>
        <w:pStyle w:val="14"/>
        <w:spacing w:after="80"/>
      </w:pPr>
      <w:r>
        <w:t>打开 Cloudflare 左侧栏，点击“存储和数据库”。</w:t>
      </w:r>
    </w:p>
    <w:p w14:paraId="30A36F90">
      <w:pPr>
        <w:pStyle w:val="14"/>
        <w:spacing w:after="80"/>
      </w:pPr>
      <w:r>
        <w:t>进入“D1”，点击“创建”。</w:t>
      </w:r>
    </w:p>
    <w:p w14:paraId="791956D6">
      <w:pPr>
        <w:pStyle w:val="14"/>
        <w:spacing w:after="80"/>
      </w:pPr>
      <w:r>
        <w:t>数据库名字建议填：yoyuan-ledger-db。</w:t>
      </w:r>
    </w:p>
    <w:p w14:paraId="7AADE51A">
      <w:pPr>
        <w:pStyle w:val="14"/>
        <w:spacing w:after="80"/>
      </w:pPr>
      <w:r>
        <w:t>创建成功后，记下数据库名称和 Database ID，后面 Worker 要用。</w:t>
      </w:r>
    </w:p>
    <w:p w14:paraId="4D6E8A89">
      <w:pPr>
        <w:shd w:val="clear" w:fill="F4F6F9"/>
        <w:spacing w:before="80" w:after="160"/>
        <w:ind w:left="259" w:right="259"/>
      </w:pPr>
      <w:r>
        <w:rPr>
          <w:rFonts w:ascii="Consolas" w:hAnsi="Consolas"/>
          <w:sz w:val="19"/>
        </w:rPr>
        <w:t>建好后先不要关页面，下一步要马上导入表结构。</w:t>
      </w:r>
    </w:p>
    <w:p w14:paraId="7C298362">
      <w:pPr>
        <w:pStyle w:val="3"/>
      </w:pPr>
      <w:r>
        <w:t>步骤 2：把表结构导入 D1</w:t>
      </w:r>
    </w:p>
    <w:p w14:paraId="7000FB87">
      <w:pPr>
        <w:pStyle w:val="4"/>
      </w:pPr>
      <w:r>
        <w:t>你有两种方式，推荐方式 A。</w:t>
      </w:r>
    </w:p>
    <w:p w14:paraId="2C454597">
      <w:pPr>
        <w:pStyle w:val="5"/>
      </w:pPr>
      <w:r>
        <w:t>方式 A：在 Cloudflare Dashboard 里执行 SQL</w:t>
      </w:r>
    </w:p>
    <w:p w14:paraId="4B40CEEE">
      <w:pPr>
        <w:pStyle w:val="14"/>
        <w:spacing w:after="80"/>
      </w:pPr>
      <w:r>
        <w:t>进入刚创建的 D1 数据库。</w:t>
      </w:r>
    </w:p>
    <w:p w14:paraId="58FD850C">
      <w:pPr>
        <w:pStyle w:val="14"/>
        <w:spacing w:after="80"/>
      </w:pPr>
      <w:r>
        <w:t>找到“控制台 / Query / Console”。</w:t>
      </w:r>
    </w:p>
    <w:p w14:paraId="2FDFE28C">
      <w:pPr>
        <w:pStyle w:val="14"/>
        <w:spacing w:after="80"/>
      </w:pPr>
      <w:r>
        <w:t>打开仓库文件 cloudflare/d1-schema.sql，把里面内容全部复制进去执行。</w:t>
      </w:r>
    </w:p>
    <w:p w14:paraId="5F2C6D2C">
      <w:pPr>
        <w:pStyle w:val="14"/>
        <w:spacing w:after="80"/>
      </w:pPr>
      <w:r>
        <w:t>执行成功后确认表名 salary_push_subscriptions 已经存在。</w:t>
      </w:r>
    </w:p>
    <w:p w14:paraId="699D14BE">
      <w:pPr>
        <w:pStyle w:val="5"/>
      </w:pPr>
      <w:r>
        <w:t>方式 B：本地终端执行（可选）</w:t>
      </w:r>
    </w:p>
    <w:p w14:paraId="79E4CF8C">
      <w:pPr>
        <w:shd w:val="clear" w:fill="F4F6F9"/>
        <w:spacing w:before="80" w:after="160"/>
        <w:ind w:left="259" w:right="259"/>
      </w:pPr>
      <w:r>
        <w:rPr>
          <w:rFonts w:ascii="Consolas" w:hAnsi="Consolas"/>
          <w:sz w:val="19"/>
        </w:rPr>
        <w:t>npx wrangler d1 execute yoyuan-ledger-db --file=./cloudflare/d1-schema.sql</w:t>
      </w:r>
    </w:p>
    <w:p w14:paraId="0A93BC57">
      <w:pPr>
        <w:pStyle w:val="3"/>
      </w:pPr>
      <w:r>
        <w:t>步骤 3：生成 VAPID 密钥</w:t>
      </w:r>
    </w:p>
    <w:p w14:paraId="2F0DF40F">
      <w:pPr>
        <w:pStyle w:val="14"/>
        <w:spacing w:after="80"/>
      </w:pPr>
      <w:r>
        <w:t>打开终端，进入 workers/salary-notifier 目录。</w:t>
      </w:r>
    </w:p>
    <w:p w14:paraId="4C2D66EB">
      <w:pPr>
        <w:pStyle w:val="14"/>
        <w:spacing w:after="80"/>
      </w:pPr>
      <w:r>
        <w:t>先执行 npm install。</w:t>
      </w:r>
    </w:p>
    <w:p w14:paraId="1C12A872">
      <w:pPr>
        <w:pStyle w:val="14"/>
        <w:spacing w:after="80"/>
      </w:pPr>
      <w:r>
        <w:t>再执行 npx web-push generate-vapid-keys。</w:t>
      </w:r>
    </w:p>
    <w:p w14:paraId="7785ABDF">
      <w:pPr>
        <w:pStyle w:val="14"/>
        <w:spacing w:after="80"/>
      </w:pPr>
      <w:r>
        <w:t>保存输出的 Public Key 和 Private Key，后面两个地方都要用。</w:t>
      </w:r>
    </w:p>
    <w:p w14:paraId="4BE0AC21">
      <w:pPr>
        <w:shd w:val="clear" w:fill="F4F6F9"/>
        <w:spacing w:before="80" w:after="160"/>
        <w:ind w:left="259" w:right="259"/>
        <w:rPr>
          <w:rFonts w:ascii="Consolas" w:hAnsi="Consolas"/>
          <w:sz w:val="19"/>
        </w:rPr>
      </w:pPr>
      <w:r>
        <w:rPr>
          <w:rFonts w:ascii="Consolas" w:hAnsi="Consolas"/>
          <w:sz w:val="19"/>
        </w:rPr>
        <w:t>cd /Users/joeyjyy/Documents/Codex/project/ios-app-ios-app/workers/salary-notifier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npm install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npx web-push generate-vapid-keys</w:t>
      </w:r>
    </w:p>
    <w:p w14:paraId="4C45F901">
      <w:pPr>
        <w:shd w:val="clear" w:fill="F4F6F9"/>
        <w:spacing w:before="80" w:after="160"/>
        <w:ind w:left="259" w:right="259"/>
        <w:rPr>
          <w:rFonts w:ascii="Consolas" w:hAnsi="Consolas"/>
          <w:sz w:val="19"/>
        </w:rPr>
      </w:pPr>
    </w:p>
    <w:p w14:paraId="53835563">
      <w:pPr>
        <w:shd w:val="clear" w:fill="F4F6F9"/>
        <w:spacing w:before="80" w:after="160"/>
        <w:ind w:left="259" w:right="259"/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=======================================</w:t>
      </w:r>
    </w:p>
    <w:p w14:paraId="68123E4C">
      <w:pPr>
        <w:shd w:val="clear" w:fill="F4F6F9"/>
        <w:spacing w:before="80" w:after="160"/>
        <w:ind w:left="259" w:right="259"/>
        <w:rPr>
          <w:rFonts w:hint="eastAsia" w:ascii="Consolas" w:hAnsi="Consolas"/>
          <w:sz w:val="19"/>
        </w:rPr>
      </w:pPr>
    </w:p>
    <w:p w14:paraId="40DDEE3C">
      <w:pPr>
        <w:shd w:val="clear" w:fill="F4F6F9"/>
        <w:spacing w:before="80" w:after="160"/>
        <w:ind w:left="259" w:right="259"/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Public Key:</w:t>
      </w:r>
    </w:p>
    <w:p w14:paraId="3E37CC64">
      <w:pPr>
        <w:shd w:val="clear" w:fill="F4F6F9"/>
        <w:spacing w:before="80" w:after="160"/>
        <w:ind w:left="259" w:right="259"/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BIk9qwU8yG4GXXDMRBJ6yNLZLsbt2_48OkQlGuf5MlYknKIjkiNoerGagTuPjRjZA0u2e8Gi1jOZKdKH8fNqtlM</w:t>
      </w:r>
    </w:p>
    <w:p w14:paraId="3B1B3791">
      <w:pPr>
        <w:shd w:val="clear" w:fill="F4F6F9"/>
        <w:spacing w:before="80" w:after="160"/>
        <w:ind w:left="259" w:right="259"/>
        <w:rPr>
          <w:rFonts w:hint="eastAsia" w:ascii="Consolas" w:hAnsi="Consolas"/>
          <w:sz w:val="19"/>
        </w:rPr>
      </w:pPr>
    </w:p>
    <w:p w14:paraId="527A9A11">
      <w:pPr>
        <w:shd w:val="clear" w:fill="F4F6F9"/>
        <w:spacing w:before="80" w:after="160"/>
        <w:ind w:left="259" w:right="259"/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Private Key:</w:t>
      </w:r>
    </w:p>
    <w:p w14:paraId="0FD78066">
      <w:pPr>
        <w:shd w:val="clear" w:fill="F4F6F9"/>
        <w:spacing w:before="80" w:after="160"/>
        <w:ind w:left="259" w:right="259"/>
        <w:rPr>
          <w:rFonts w:hint="eastAsia" w:ascii="Consolas" w:hAnsi="Consolas"/>
          <w:sz w:val="19"/>
        </w:rPr>
      </w:pPr>
      <w:r>
        <w:rPr>
          <w:rFonts w:hint="eastAsia" w:ascii="Consolas" w:hAnsi="Consolas"/>
          <w:sz w:val="19"/>
        </w:rPr>
        <w:t>2gJF6z1SRxGwkikmi4OaFxzzJUk-bjAHU1EgKukN0qc</w:t>
      </w:r>
    </w:p>
    <w:p w14:paraId="0E7C4F9D">
      <w:pPr>
        <w:shd w:val="clear" w:fill="F4F6F9"/>
        <w:spacing w:before="80" w:after="160"/>
        <w:ind w:left="259" w:right="259"/>
        <w:rPr>
          <w:rFonts w:hint="eastAsia" w:ascii="Consolas" w:hAnsi="Consolas"/>
          <w:sz w:val="19"/>
        </w:rPr>
      </w:pPr>
    </w:p>
    <w:p w14:paraId="6C01ED0B">
      <w:pPr>
        <w:shd w:val="clear" w:fill="F4F6F9"/>
        <w:spacing w:before="80" w:after="160"/>
        <w:ind w:left="259" w:right="259"/>
        <w:rPr>
          <w:rFonts w:ascii="Consolas" w:hAnsi="Consolas"/>
          <w:sz w:val="19"/>
        </w:rPr>
      </w:pPr>
      <w:r>
        <w:rPr>
          <w:rFonts w:hint="eastAsia" w:ascii="Consolas" w:hAnsi="Consolas"/>
          <w:sz w:val="19"/>
        </w:rPr>
        <w:t>=======================================</w:t>
      </w:r>
      <w:bookmarkStart w:id="0" w:name="_GoBack"/>
      <w:bookmarkEnd w:id="0"/>
    </w:p>
    <w:p w14:paraId="41C4060E">
      <w:pPr>
        <w:pStyle w:val="3"/>
      </w:pPr>
      <w:r>
        <w:t>步骤 4：给 Pages 项目绑定 D1</w:t>
      </w:r>
    </w:p>
    <w:p w14:paraId="2E2FA5C6">
      <w:pPr>
        <w:pStyle w:val="14"/>
        <w:spacing w:after="80"/>
      </w:pPr>
      <w:r>
        <w:t>进入 Cloudflare -&gt; Workers 和 Pages -&gt; 你的项目 yoyuan7788。</w:t>
      </w:r>
    </w:p>
    <w:p w14:paraId="36385AB4">
      <w:pPr>
        <w:pStyle w:val="14"/>
        <w:spacing w:after="80"/>
      </w:pPr>
      <w:r>
        <w:t>点击“设置”。</w:t>
      </w:r>
    </w:p>
    <w:p w14:paraId="7CF64D0E">
      <w:pPr>
        <w:pStyle w:val="14"/>
        <w:spacing w:after="80"/>
      </w:pPr>
      <w:r>
        <w:t>左侧进入“绑定（Bindings）”。</w:t>
      </w:r>
    </w:p>
    <w:p w14:paraId="79ABC95D">
      <w:pPr>
        <w:pStyle w:val="14"/>
        <w:spacing w:after="80"/>
      </w:pPr>
      <w:r>
        <w:t>点击“添加”。</w:t>
      </w:r>
    </w:p>
    <w:p w14:paraId="3A051CDE">
      <w:pPr>
        <w:pStyle w:val="14"/>
        <w:spacing w:after="80"/>
      </w:pPr>
      <w:r>
        <w:t>类型选择“D1 database”。</w:t>
      </w:r>
    </w:p>
    <w:p w14:paraId="0C0B2360">
      <w:pPr>
        <w:pStyle w:val="14"/>
        <w:spacing w:after="80"/>
      </w:pPr>
      <w:r>
        <w:t>变量名必须填：DB。</w:t>
      </w:r>
    </w:p>
    <w:p w14:paraId="7394CFEE">
      <w:pPr>
        <w:pStyle w:val="14"/>
        <w:spacing w:after="80"/>
      </w:pPr>
      <w:r>
        <w:t>数据库选择你刚创建的 yoyuan-ledger-db。</w:t>
      </w:r>
    </w:p>
    <w:p w14:paraId="6A5A7D76">
      <w:pPr>
        <w:pStyle w:val="14"/>
        <w:spacing w:after="80"/>
      </w:pPr>
      <w:r>
        <w:t>保存。</w:t>
      </w:r>
    </w:p>
    <w:p w14:paraId="47F0CAE6">
      <w:pPr>
        <w:shd w:val="clear" w:fill="F4F6F9"/>
        <w:spacing w:before="80" w:after="160"/>
        <w:ind w:left="259" w:right="259"/>
      </w:pPr>
      <w:r>
        <w:rPr>
          <w:rFonts w:ascii="Consolas" w:hAnsi="Consolas"/>
          <w:sz w:val="19"/>
        </w:rPr>
        <w:t>注意：变量名必须是 DB，不能写成 DATABASE、D1 或别的名字。</w:t>
      </w:r>
    </w:p>
    <w:p w14:paraId="7C354A42">
      <w:pPr>
        <w:pStyle w:val="3"/>
      </w:pPr>
      <w:r>
        <w:t>步骤 5：给 Pages 项目加 VAPID_PUBLIC_KEY</w:t>
      </w:r>
    </w:p>
    <w:p w14:paraId="6F4FCE43">
      <w:pPr>
        <w:pStyle w:val="14"/>
        <w:spacing w:after="80"/>
      </w:pPr>
      <w:r>
        <w:t>还是在 yoyuan7788 这个 Pages 项目里。</w:t>
      </w:r>
    </w:p>
    <w:p w14:paraId="04ABED7F">
      <w:pPr>
        <w:pStyle w:val="14"/>
        <w:spacing w:after="80"/>
      </w:pPr>
      <w:r>
        <w:t>进入“设置”。</w:t>
      </w:r>
    </w:p>
    <w:p w14:paraId="72822038">
      <w:pPr>
        <w:pStyle w:val="14"/>
        <w:spacing w:after="80"/>
      </w:pPr>
      <w:r>
        <w:t>找到“变量和密钥”或“环境变量”。</w:t>
      </w:r>
    </w:p>
    <w:p w14:paraId="30846053">
      <w:pPr>
        <w:pStyle w:val="14"/>
        <w:spacing w:after="80"/>
      </w:pPr>
      <w:r>
        <w:t>选择 Production 环境。</w:t>
      </w:r>
    </w:p>
    <w:p w14:paraId="17C4F128">
      <w:pPr>
        <w:pStyle w:val="14"/>
        <w:spacing w:after="80"/>
      </w:pPr>
      <w:r>
        <w:t>添加一个普通环境变量：Key = VAPID_PUBLIC_KEY。</w:t>
      </w:r>
    </w:p>
    <w:p w14:paraId="050202F5">
      <w:pPr>
        <w:pStyle w:val="14"/>
        <w:spacing w:after="80"/>
      </w:pPr>
      <w:r>
        <w:t>Value 填你刚才生成的 Public Key。</w:t>
      </w:r>
    </w:p>
    <w:p w14:paraId="705C24F3">
      <w:pPr>
        <w:pStyle w:val="14"/>
        <w:spacing w:after="80"/>
      </w:pPr>
      <w:r>
        <w:t>保存。</w:t>
      </w:r>
    </w:p>
    <w:p w14:paraId="2BEA5E53">
      <w:pPr>
        <w:shd w:val="clear" w:fill="F4F6F9"/>
        <w:spacing w:before="80" w:after="160"/>
        <w:ind w:left="259" w:right="259"/>
      </w:pPr>
      <w:r>
        <w:rPr>
          <w:rFonts w:ascii="Consolas" w:hAnsi="Consolas"/>
          <w:sz w:val="19"/>
        </w:rPr>
        <w:t>这里只填 Public Key。Private Key 不要放进 Pages。</w:t>
      </w:r>
    </w:p>
    <w:p w14:paraId="42325499">
      <w:pPr>
        <w:pStyle w:val="3"/>
      </w:pPr>
      <w:r>
        <w:t>步骤 6：重新部署 Pages</w:t>
      </w:r>
    </w:p>
    <w:p w14:paraId="632D5DEA">
      <w:pPr>
        <w:pStyle w:val="4"/>
      </w:pPr>
      <w:r>
        <w:t>绑定和环境变量加完后，必须重新部署一次，Pages 上的 /api/push/* 才会生效。</w:t>
      </w:r>
    </w:p>
    <w:p w14:paraId="63CB59B2">
      <w:pPr>
        <w:pStyle w:val="5"/>
      </w:pPr>
      <w:r>
        <w:t>方式 A：再次 push 一次</w:t>
      </w:r>
    </w:p>
    <w:p w14:paraId="5103BE8F">
      <w:pPr>
        <w:shd w:val="clear" w:fill="F4F6F9"/>
        <w:spacing w:before="80" w:after="160"/>
        <w:ind w:left="259" w:right="259"/>
      </w:pPr>
      <w:r>
        <w:rPr>
          <w:rFonts w:ascii="Consolas" w:hAnsi="Consolas"/>
          <w:sz w:val="19"/>
        </w:rPr>
        <w:t>git add .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git commit -m "chore: trigger pages redeploy"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git push origin main</w:t>
      </w:r>
    </w:p>
    <w:p w14:paraId="21D14059">
      <w:pPr>
        <w:pStyle w:val="5"/>
      </w:pPr>
      <w:r>
        <w:t>方式 B：Cloudflare 页面里重试部署</w:t>
      </w:r>
    </w:p>
    <w:p w14:paraId="2144ADB5">
      <w:pPr>
        <w:pStyle w:val="14"/>
        <w:spacing w:after="80"/>
      </w:pPr>
      <w:r>
        <w:t>进入 Pages 项目的“部署”页面。</w:t>
      </w:r>
    </w:p>
    <w:p w14:paraId="4F59F3F9">
      <w:pPr>
        <w:pStyle w:val="14"/>
        <w:spacing w:after="80"/>
      </w:pPr>
      <w:r>
        <w:t>找到最新一次 Production 部署。</w:t>
      </w:r>
    </w:p>
    <w:p w14:paraId="2B53C12F">
      <w:pPr>
        <w:pStyle w:val="14"/>
        <w:spacing w:after="80"/>
      </w:pPr>
      <w:r>
        <w:t>如果有“Retry deployment / Redeploy”，直接点击它。</w:t>
      </w:r>
    </w:p>
    <w:p w14:paraId="2CD3F861">
      <w:pPr>
        <w:pStyle w:val="3"/>
      </w:pPr>
      <w:r>
        <w:t>步骤 7：配置独立的通知 Worker</w:t>
      </w:r>
    </w:p>
    <w:p w14:paraId="1A01B99A">
      <w:pPr>
        <w:pStyle w:val="4"/>
      </w:pPr>
      <w:r>
        <w:t>为什么还要一个 Worker？因为 Pages Functions 负责存订阅，但定时推送必须靠带 scheduled() 的独立 Worker。</w:t>
      </w:r>
    </w:p>
    <w:p w14:paraId="42C20734">
      <w:pPr>
        <w:pStyle w:val="14"/>
        <w:spacing w:after="80"/>
      </w:pPr>
      <w:r>
        <w:t>进入 workers/salary-notifier 目录。</w:t>
      </w:r>
    </w:p>
    <w:p w14:paraId="1CF0E9B1">
      <w:pPr>
        <w:pStyle w:val="14"/>
        <w:spacing w:after="80"/>
      </w:pPr>
      <w:r>
        <w:t>执行 cp wrangler.example.toml wrangler.toml。</w:t>
      </w:r>
    </w:p>
    <w:p w14:paraId="295654DC">
      <w:pPr>
        <w:pStyle w:val="14"/>
        <w:spacing w:after="80"/>
      </w:pPr>
      <w:r>
        <w:t>编辑 wrangler.toml，把 database_name 改成你的 D1 名字。</w:t>
      </w:r>
    </w:p>
    <w:p w14:paraId="07E948B3">
      <w:pPr>
        <w:pStyle w:val="14"/>
        <w:spacing w:after="80"/>
      </w:pPr>
      <w:r>
        <w:t>把 database_id 改成 D1 的 Database ID。</w:t>
      </w:r>
    </w:p>
    <w:p w14:paraId="67A99373">
      <w:pPr>
        <w:pStyle w:val="14"/>
        <w:spacing w:after="80"/>
      </w:pPr>
      <w:r>
        <w:t>把 APP_URL 改成你的 Pages 正式域名，例如 https://yoyuan7788.pages.dev。</w:t>
      </w:r>
    </w:p>
    <w:p w14:paraId="35A3C137">
      <w:pPr>
        <w:pStyle w:val="14"/>
        <w:spacing w:after="80"/>
      </w:pPr>
      <w:r>
        <w:t>把 VAPID_SUBJECT 改成你的邮箱，例如 mailto:2529557684@qq.com。</w:t>
      </w:r>
    </w:p>
    <w:p w14:paraId="148F0184">
      <w:pPr>
        <w:shd w:val="clear" w:fill="F4F6F9"/>
        <w:spacing w:before="80" w:after="160"/>
        <w:ind w:left="259" w:right="259"/>
      </w:pPr>
      <w:r>
        <w:rPr>
          <w:rFonts w:ascii="Consolas" w:hAnsi="Consolas"/>
          <w:sz w:val="19"/>
        </w:rPr>
        <w:t>配置文件位置：workers/salary-notifier/wrangler.toml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其中 cron 已经预设成：0 * * * *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含义：每小时检查一次是否到提醒时间。</w:t>
      </w:r>
    </w:p>
    <w:p w14:paraId="059F4277">
      <w:pPr>
        <w:pStyle w:val="3"/>
      </w:pPr>
      <w:r>
        <w:t>步骤 8：给 Worker 配置 secrets</w:t>
      </w:r>
    </w:p>
    <w:p w14:paraId="1284BDB3">
      <w:pPr>
        <w:pStyle w:val="14"/>
        <w:spacing w:after="80"/>
      </w:pPr>
      <w:r>
        <w:t>在 workers/salary-notifier 目录执行 wrangler secret put VAPID_PUBLIC_KEY。</w:t>
      </w:r>
    </w:p>
    <w:p w14:paraId="5962A882">
      <w:pPr>
        <w:pStyle w:val="14"/>
        <w:spacing w:after="80"/>
      </w:pPr>
      <w:r>
        <w:t>把 Public Key 粘进去。</w:t>
      </w:r>
    </w:p>
    <w:p w14:paraId="62A90A51">
      <w:pPr>
        <w:pStyle w:val="14"/>
        <w:spacing w:after="80"/>
      </w:pPr>
      <w:r>
        <w:t>再执行 wrangler secret put VAPID_PRIVATE_KEY。</w:t>
      </w:r>
    </w:p>
    <w:p w14:paraId="13F306F2">
      <w:pPr>
        <w:pStyle w:val="14"/>
        <w:spacing w:after="80"/>
      </w:pPr>
      <w:r>
        <w:t>把 Private Key 粘进去。</w:t>
      </w:r>
    </w:p>
    <w:p w14:paraId="56B4F67E">
      <w:pPr>
        <w:shd w:val="clear" w:fill="F4F6F9"/>
        <w:spacing w:before="80" w:after="160"/>
        <w:ind w:left="259" w:right="259"/>
      </w:pPr>
      <w:r>
        <w:rPr>
          <w:rFonts w:ascii="Consolas" w:hAnsi="Consolas"/>
          <w:sz w:val="19"/>
        </w:rPr>
        <w:t>wrangler secret put VAPID_PUBLIC_KEY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wrangler secret put VAPID_PRIVATE_KEY</w:t>
      </w:r>
    </w:p>
    <w:p w14:paraId="0865C886">
      <w:pPr>
        <w:pStyle w:val="3"/>
      </w:pPr>
      <w:r>
        <w:t>步骤 9：部署 Worker</w:t>
      </w:r>
    </w:p>
    <w:p w14:paraId="4996F7F3">
      <w:pPr>
        <w:pStyle w:val="14"/>
        <w:spacing w:after="80"/>
      </w:pPr>
      <w:r>
        <w:t>仍然在 workers/salary-notifier 目录。</w:t>
      </w:r>
    </w:p>
    <w:p w14:paraId="4D163CAD">
      <w:pPr>
        <w:pStyle w:val="14"/>
        <w:spacing w:after="80"/>
      </w:pPr>
      <w:r>
        <w:t>执行 npm run deploy。</w:t>
      </w:r>
    </w:p>
    <w:p w14:paraId="6B6F97CC">
      <w:pPr>
        <w:pStyle w:val="14"/>
        <w:spacing w:after="80"/>
      </w:pPr>
      <w:r>
        <w:t>部署完成后，Cloudflare 会创建独立 Worker，并带上 cron trigger。</w:t>
      </w:r>
    </w:p>
    <w:p w14:paraId="2D61FBEF">
      <w:pPr>
        <w:shd w:val="clear" w:fill="F4F6F9"/>
        <w:spacing w:before="80" w:after="160"/>
        <w:ind w:left="259" w:right="259"/>
      </w:pPr>
      <w:r>
        <w:rPr>
          <w:rFonts w:ascii="Consolas" w:hAnsi="Consolas"/>
          <w:sz w:val="19"/>
        </w:rPr>
        <w:t>npm run deploy</w:t>
      </w:r>
    </w:p>
    <w:p w14:paraId="10ACDE31">
      <w:pPr>
        <w:pStyle w:val="4"/>
      </w:pPr>
      <w:r>
        <w:t>部署后在 Cloudflare 页面里检查这些地方：</w:t>
      </w:r>
    </w:p>
    <w:p w14:paraId="1EA2B000">
      <w:pPr>
        <w:pStyle w:val="16"/>
        <w:spacing w:after="80"/>
      </w:pPr>
      <w:r>
        <w:t>Workers 和 Pages -&gt; 找到这个 Worker。</w:t>
      </w:r>
    </w:p>
    <w:p w14:paraId="2C101DE3">
      <w:pPr>
        <w:pStyle w:val="16"/>
        <w:spacing w:after="80"/>
      </w:pPr>
      <w:r>
        <w:t>进入 Settings / Variables，确认 APP_URL 和 VAPID_SUBJECT 存在。</w:t>
      </w:r>
    </w:p>
    <w:p w14:paraId="593CAB82">
      <w:pPr>
        <w:pStyle w:val="16"/>
        <w:spacing w:after="80"/>
      </w:pPr>
      <w:r>
        <w:t>进入 Secrets，确认 VAPID_PUBLIC_KEY 和 VAPID_PRIVATE_KEY 存在。</w:t>
      </w:r>
    </w:p>
    <w:p w14:paraId="01A09D78">
      <w:pPr>
        <w:pStyle w:val="16"/>
        <w:spacing w:after="80"/>
      </w:pPr>
      <w:r>
        <w:t>进入 Triggers，确认有 cron：0 * * * *。</w:t>
      </w:r>
    </w:p>
    <w:p w14:paraId="52E746C6">
      <w:pPr>
        <w:pStyle w:val="3"/>
      </w:pPr>
      <w:r>
        <w:t>步骤 10：在 iPhone 上测试通知</w:t>
      </w:r>
    </w:p>
    <w:p w14:paraId="16883E7F">
      <w:pPr>
        <w:pStyle w:val="14"/>
        <w:spacing w:after="80"/>
      </w:pPr>
      <w:r>
        <w:t>用 Safari 打开你的站点，例如 https://yoyuan7788.pages.dev。</w:t>
      </w:r>
    </w:p>
    <w:p w14:paraId="6D9A8EA2">
      <w:pPr>
        <w:pStyle w:val="14"/>
        <w:spacing w:after="80"/>
      </w:pPr>
      <w:r>
        <w:t>点击分享，选择“添加到主屏幕”。</w:t>
      </w:r>
    </w:p>
    <w:p w14:paraId="297BE7E6">
      <w:pPr>
        <w:pStyle w:val="14"/>
        <w:spacing w:after="80"/>
      </w:pPr>
      <w:r>
        <w:t>回到 iPhone 主屏幕，从图标再次打开应用。</w:t>
      </w:r>
    </w:p>
    <w:p w14:paraId="39758CDB">
      <w:pPr>
        <w:pStyle w:val="14"/>
        <w:spacing w:after="80"/>
      </w:pPr>
      <w:r>
        <w:t>进入页面里的“发薪提醒”模块。</w:t>
      </w:r>
    </w:p>
    <w:p w14:paraId="220AB81F">
      <w:pPr>
        <w:pStyle w:val="14"/>
        <w:spacing w:after="80"/>
      </w:pPr>
      <w:r>
        <w:t>点击“开启发薪提醒”。</w:t>
      </w:r>
    </w:p>
    <w:p w14:paraId="681CF83E">
      <w:pPr>
        <w:pStyle w:val="14"/>
        <w:spacing w:after="80"/>
      </w:pPr>
      <w:r>
        <w:t>允许通知权限。</w:t>
      </w:r>
    </w:p>
    <w:p w14:paraId="3B5BFD3B">
      <w:pPr>
        <w:pStyle w:val="14"/>
        <w:spacing w:after="80"/>
      </w:pPr>
      <w:r>
        <w:t>测试时把发薪日、提前天数、提醒时间设成容易命中的组合。</w:t>
      </w:r>
    </w:p>
    <w:p w14:paraId="2558E281">
      <w:pPr>
        <w:shd w:val="clear" w:fill="F4F6F9"/>
        <w:spacing w:before="80" w:after="160"/>
        <w:ind w:left="259" w:right="259"/>
      </w:pPr>
      <w:r>
        <w:rPr>
          <w:rFonts w:ascii="Consolas" w:hAnsi="Consolas"/>
          <w:sz w:val="19"/>
        </w:rPr>
        <w:t>测试建议：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如果现在是 16:20，可以把提醒时间设成 17 点。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因为 Worker 每小时整点检查一次，所以 17:00 左右最容易验证是否成功。</w:t>
      </w:r>
    </w:p>
    <w:p w14:paraId="5A70CC2D">
      <w:pPr>
        <w:pStyle w:val="3"/>
      </w:pPr>
      <w:r>
        <w:t>最容易出错的地方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3F2023BE">
        <w:tc>
          <w:tcPr>
            <w:tcW w:w="3024" w:type="dxa"/>
          </w:tcPr>
          <w:p w14:paraId="03FFFFC1">
            <w:r>
              <w:rPr>
                <w:b/>
              </w:rPr>
              <w:t>常见问题</w:t>
            </w:r>
          </w:p>
        </w:tc>
        <w:tc>
          <w:tcPr>
            <w:tcW w:w="6336" w:type="dxa"/>
          </w:tcPr>
          <w:p w14:paraId="3E7879A4">
            <w:r>
              <w:rPr>
                <w:b/>
              </w:rPr>
              <w:t>表现 / 原因</w:t>
            </w:r>
          </w:p>
        </w:tc>
      </w:tr>
      <w:tr w14:paraId="1D6DCC63">
        <w:tc>
          <w:tcPr>
            <w:tcW w:w="3024" w:type="dxa"/>
            <w:vAlign w:val="center"/>
          </w:tcPr>
          <w:p w14:paraId="0DE8A4FE">
            <w:r>
              <w:t>没有 push 最新代码</w:t>
            </w:r>
          </w:p>
        </w:tc>
        <w:tc>
          <w:tcPr>
            <w:tcW w:w="6336" w:type="dxa"/>
            <w:vAlign w:val="center"/>
          </w:tcPr>
          <w:p w14:paraId="36DC1488">
            <w:r>
              <w:t>Pages 上根本没有 /api/push/* 这些接口。</w:t>
            </w:r>
          </w:p>
        </w:tc>
      </w:tr>
      <w:tr w14:paraId="0D32D9B9">
        <w:tc>
          <w:tcPr>
            <w:tcW w:w="3024" w:type="dxa"/>
            <w:vAlign w:val="center"/>
          </w:tcPr>
          <w:p w14:paraId="1A628529">
            <w:r>
              <w:t>Pages 没绑定 D1</w:t>
            </w:r>
          </w:p>
        </w:tc>
        <w:tc>
          <w:tcPr>
            <w:tcW w:w="6336" w:type="dxa"/>
            <w:vAlign w:val="center"/>
          </w:tcPr>
          <w:p w14:paraId="32A373CF">
            <w:r>
              <w:t>变量名必须是 DB。</w:t>
            </w:r>
          </w:p>
        </w:tc>
      </w:tr>
      <w:tr w14:paraId="607ECF54">
        <w:tc>
          <w:tcPr>
            <w:tcW w:w="3024" w:type="dxa"/>
            <w:vAlign w:val="center"/>
          </w:tcPr>
          <w:p w14:paraId="308E5E5E">
            <w:r>
              <w:t>Pages 没有 VAPID_PUBLIC_KEY</w:t>
            </w:r>
          </w:p>
        </w:tc>
        <w:tc>
          <w:tcPr>
            <w:tcW w:w="6336" w:type="dxa"/>
            <w:vAlign w:val="center"/>
          </w:tcPr>
          <w:p w14:paraId="7664BADF">
            <w:r>
              <w:t>前端拿不到公钥，开启提醒会失败。</w:t>
            </w:r>
          </w:p>
        </w:tc>
      </w:tr>
      <w:tr w14:paraId="5ADCBB44">
        <w:tc>
          <w:tcPr>
            <w:tcW w:w="3024" w:type="dxa"/>
            <w:vAlign w:val="center"/>
          </w:tcPr>
          <w:p w14:paraId="4BD6D423">
            <w:r>
              <w:t>Worker 没有 Private Key</w:t>
            </w:r>
          </w:p>
        </w:tc>
        <w:tc>
          <w:tcPr>
            <w:tcW w:w="6336" w:type="dxa"/>
            <w:vAlign w:val="center"/>
          </w:tcPr>
          <w:p w14:paraId="2A6522DB">
            <w:r>
              <w:t>订阅能保存，但发通知时会失败。</w:t>
            </w:r>
          </w:p>
        </w:tc>
      </w:tr>
      <w:tr w14:paraId="4B1C3B0A">
        <w:tc>
          <w:tcPr>
            <w:tcW w:w="3024" w:type="dxa"/>
            <w:vAlign w:val="center"/>
          </w:tcPr>
          <w:p w14:paraId="1E8A0BE7">
            <w:r>
              <w:t>iPhone 不是主屏幕模式打开</w:t>
            </w:r>
          </w:p>
        </w:tc>
        <w:tc>
          <w:tcPr>
            <w:tcW w:w="6336" w:type="dxa"/>
            <w:vAlign w:val="center"/>
          </w:tcPr>
          <w:p w14:paraId="28C8EE32">
            <w:r>
              <w:t>iOS Web Push 在普通 Safari 标签页里通常不能按预期工作。</w:t>
            </w:r>
          </w:p>
        </w:tc>
      </w:tr>
      <w:tr w14:paraId="75322F41">
        <w:tc>
          <w:tcPr>
            <w:tcW w:w="3024" w:type="dxa"/>
            <w:vAlign w:val="center"/>
          </w:tcPr>
          <w:p w14:paraId="25289994">
            <w:r>
              <w:t>通知权限被拒绝</w:t>
            </w:r>
          </w:p>
        </w:tc>
        <w:tc>
          <w:tcPr>
            <w:tcW w:w="6336" w:type="dxa"/>
            <w:vAlign w:val="center"/>
          </w:tcPr>
          <w:p w14:paraId="2602B79F">
            <w:r>
              <w:t>要去 iPhone 设置里重新允许。</w:t>
            </w:r>
          </w:p>
        </w:tc>
      </w:tr>
      <w:tr w14:paraId="5AA5638B">
        <w:tc>
          <w:tcPr>
            <w:tcW w:w="3024" w:type="dxa"/>
            <w:vAlign w:val="center"/>
          </w:tcPr>
          <w:p w14:paraId="62AED3EB">
            <w:r>
              <w:t>提醒时间没等到整点</w:t>
            </w:r>
          </w:p>
        </w:tc>
        <w:tc>
          <w:tcPr>
            <w:tcW w:w="6336" w:type="dxa"/>
            <w:vAlign w:val="center"/>
          </w:tcPr>
          <w:p w14:paraId="2FBF984F">
            <w:r>
              <w:t>当前 cron 是每小时检查一次，不是每分钟。</w:t>
            </w:r>
          </w:p>
        </w:tc>
      </w:tr>
    </w:tbl>
    <w:p w14:paraId="2CE2E78F">
      <w:pPr>
        <w:pStyle w:val="3"/>
      </w:pPr>
      <w:r>
        <w:t>推荐操作顺序</w:t>
      </w:r>
    </w:p>
    <w:p w14:paraId="5743E788">
      <w:pPr>
        <w:pStyle w:val="14"/>
        <w:spacing w:after="80"/>
      </w:pPr>
      <w:r>
        <w:t>先 push 最新代码到 main。</w:t>
      </w:r>
    </w:p>
    <w:p w14:paraId="5963AE42">
      <w:pPr>
        <w:pStyle w:val="14"/>
        <w:spacing w:after="80"/>
      </w:pPr>
      <w:r>
        <w:t>创建 D1。</w:t>
      </w:r>
    </w:p>
    <w:p w14:paraId="0D5737FA">
      <w:pPr>
        <w:pStyle w:val="14"/>
        <w:spacing w:after="80"/>
      </w:pPr>
      <w:r>
        <w:t>执行 cloudflare/d1-schema.sql。</w:t>
      </w:r>
    </w:p>
    <w:p w14:paraId="2F9762F7">
      <w:pPr>
        <w:pStyle w:val="14"/>
        <w:spacing w:after="80"/>
      </w:pPr>
      <w:r>
        <w:t>生成 VAPID 密钥。</w:t>
      </w:r>
    </w:p>
    <w:p w14:paraId="431184CD">
      <w:pPr>
        <w:pStyle w:val="14"/>
        <w:spacing w:after="80"/>
      </w:pPr>
      <w:r>
        <w:t>Pages 绑定 DB。</w:t>
      </w:r>
    </w:p>
    <w:p w14:paraId="060552CA">
      <w:pPr>
        <w:pStyle w:val="14"/>
        <w:spacing w:after="80"/>
      </w:pPr>
      <w:r>
        <w:t>Pages 添加 VAPID_PUBLIC_KEY。</w:t>
      </w:r>
    </w:p>
    <w:p w14:paraId="37FAAA93">
      <w:pPr>
        <w:pStyle w:val="14"/>
        <w:spacing w:after="80"/>
      </w:pPr>
      <w:r>
        <w:t>重新部署 Pages。</w:t>
      </w:r>
    </w:p>
    <w:p w14:paraId="46EB8C98">
      <w:pPr>
        <w:pStyle w:val="14"/>
        <w:spacing w:after="80"/>
      </w:pPr>
      <w:r>
        <w:t>配置并部署 salary-notifier Worker。</w:t>
      </w:r>
    </w:p>
    <w:p w14:paraId="0C6255A9">
      <w:pPr>
        <w:pStyle w:val="14"/>
        <w:spacing w:after="80"/>
      </w:pPr>
      <w:r>
        <w:t>iPhone 主屏幕模式下开启提醒并测试。</w:t>
      </w:r>
    </w:p>
    <w:sectPr>
      <w:footerReference r:id="rId5" w:type="default"/>
      <w:pgSz w:w="12240" w:h="15840"/>
      <w:pgMar w:top="1440" w:right="1440" w:bottom="1440" w:left="1440" w:header="706" w:footer="70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F11921">
    <w:pPr>
      <w:pStyle w:val="24"/>
      <w:jc w:val="right"/>
    </w:pPr>
    <w:r>
      <w:rPr>
        <w:color w:val="666666"/>
        <w:sz w:val="18"/>
      </w:rPr>
      <w:t>薪期台账 · Cloudflare 发薪通知配置指南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CAF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Yoyuan.Z</cp:lastModifiedBy>
  <dcterms:modified xsi:type="dcterms:W3CDTF">2026-06-16T18:09:35Z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BA6BDA9B63564810DF20316A38969BD6_42</vt:lpwstr>
  </property>
</Properties>
</file>